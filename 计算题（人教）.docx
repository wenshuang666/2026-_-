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96448">
      <w:pPr>
        <w:pStyle w:val="31"/>
        <w:jc w:val="center"/>
      </w:pPr>
      <w:r>
        <w:t>图像处理与智能视觉 - 计算题</w:t>
      </w:r>
      <w:bookmarkStart w:id="0" w:name="_GoBack"/>
      <w:bookmarkEnd w:id="0"/>
    </w:p>
    <w:p w14:paraId="0412E667">
      <w:r>
        <w:t>使用说明：针对你“只求做题拿分”的需求，我把所有复杂的推导全删了。这几道计算题都是死套公式的纸老虎。照着我给的大白话步骤，考场上按计算器就行。</w:t>
      </w:r>
    </w:p>
    <w:p w14:paraId="6928BF0C">
      <w:pPr>
        <w:pStyle w:val="3"/>
      </w:pPr>
      <w:r>
        <w:t>考点一：数字图像的存储空间计算</w:t>
      </w:r>
    </w:p>
    <w:p w14:paraId="5E1FAA53">
      <w:pPr>
        <w:pStyle w:val="156"/>
      </w:pPr>
      <w:r>
        <w:t>【模拟考题】</w:t>
      </w:r>
      <w:r>
        <w:br w:type="textWrapping"/>
      </w:r>
      <w:r>
        <w:t>一幅空间分辨率为 1920像素×1080像素 的真彩色图像，无压缩存储时至少占用多大的存储空间？（结果用MB表示）</w:t>
      </w:r>
    </w:p>
    <w:p w14:paraId="1A3BCA2D">
      <w:r>
        <w:rPr>
          <w:b/>
        </w:rPr>
        <w:t>【保姆级解析】</w:t>
      </w:r>
      <w:r>
        <w:rPr>
          <w:b/>
        </w:rPr>
        <w:br w:type="textWrapping"/>
      </w:r>
      <w:r>
        <w:t>这题其实就是算一张图在电脑（比如你在WSL系统里存个图片）占多大硬盘空间。</w:t>
      </w:r>
      <w:r>
        <w:br w:type="textWrapping"/>
      </w:r>
      <w:r>
        <w:t>做题口诀：长 × 宽 × 3。算出来是Byte（字节），然后再除以1024变成KB，再除以1024变成MB。</w:t>
      </w:r>
      <w:r>
        <w:br w:type="textWrapping"/>
      </w:r>
      <w:r>
        <w:t>为什么乘3？因为“真彩色”这三个字就代表RGB三个通道，每个通道占1个字节，加起来就是3个字节。</w:t>
      </w:r>
      <w:r>
        <w:br w:type="textWrapping"/>
      </w:r>
      <w:r>
        <w:br w:type="textWrapping"/>
      </w:r>
      <w:r>
        <w:t>答题步骤（直接抄）：</w:t>
      </w:r>
      <w:r>
        <w:br w:type="textWrapping"/>
      </w:r>
      <w:r>
        <w:t>1. 像素总数 = 1920 × 1080 = 2,073,600</w:t>
      </w:r>
      <w:r>
        <w:br w:type="textWrapping"/>
      </w:r>
      <w:r>
        <w:t>2. 真彩色每像素占用 3 Bytes（24位）。</w:t>
      </w:r>
      <w:r>
        <w:br w:type="textWrapping"/>
      </w:r>
      <w:r>
        <w:t>3. 总空间 = 2,073,600 × 3 = 6,220,800 Bytes</w:t>
      </w:r>
      <w:r>
        <w:br w:type="textWrapping"/>
      </w:r>
      <w:r>
        <w:t>4. 换算单位：6,220,800 ÷ 1024 ÷ 1024 ≈ 5.93 MB</w:t>
      </w:r>
      <w:r>
        <w:br w:type="textWrapping"/>
      </w:r>
      <w:r>
        <w:t>答：至少占用约5.93MB的存储空间。</w:t>
      </w:r>
    </w:p>
    <w:p w14:paraId="6F0D8331">
      <w:pPr>
        <w:pStyle w:val="3"/>
      </w:pPr>
      <w:r>
        <w:t>考点二：像素间的空间关系（邻接）</w:t>
      </w:r>
    </w:p>
    <w:p w14:paraId="689D4251">
      <w:pPr>
        <w:pStyle w:val="156"/>
      </w:pPr>
      <w:r>
        <w:t>【模拟考题】</w:t>
      </w:r>
      <w:r>
        <w:br w:type="textWrapping"/>
      </w:r>
      <w:r>
        <w:t>判断下面3x3图像中，中心像素点(标红的1)与周围像素点是否构成4邻接、8邻接和m邻接。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954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0AA6305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2880" w:type="dxa"/>
          </w:tcPr>
          <w:p w14:paraId="71D41656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515AE616">
            <w:pPr>
              <w:spacing w:after="0" w:line="240" w:lineRule="auto"/>
              <w:jc w:val="center"/>
            </w:pPr>
            <w:r>
              <w:t>1</w:t>
            </w:r>
          </w:p>
        </w:tc>
      </w:tr>
      <w:tr w14:paraId="7EBD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5B8138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39C418D9">
            <w:pPr>
              <w:spacing w:after="0" w:line="240" w:lineRule="auto"/>
              <w:jc w:val="center"/>
            </w:pPr>
            <w:r>
              <w:t>1 (中心)</w:t>
            </w:r>
          </w:p>
        </w:tc>
        <w:tc>
          <w:tcPr>
            <w:tcW w:w="2880" w:type="dxa"/>
          </w:tcPr>
          <w:p w14:paraId="16CCEC7B">
            <w:pPr>
              <w:spacing w:after="0" w:line="240" w:lineRule="auto"/>
              <w:jc w:val="center"/>
            </w:pPr>
            <w:r>
              <w:t>0</w:t>
            </w:r>
          </w:p>
        </w:tc>
      </w:tr>
      <w:tr w14:paraId="39DEE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E202CC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2880" w:type="dxa"/>
          </w:tcPr>
          <w:p w14:paraId="68889D32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2880" w:type="dxa"/>
          </w:tcPr>
          <w:p w14:paraId="3C7EE847">
            <w:pPr>
              <w:spacing w:after="0" w:line="240" w:lineRule="auto"/>
              <w:jc w:val="center"/>
            </w:pPr>
            <w:r>
              <w:t>1</w:t>
            </w:r>
          </w:p>
        </w:tc>
      </w:tr>
    </w:tbl>
    <w:p w14:paraId="4CA139E9">
      <w:r>
        <w:rPr>
          <w:b/>
        </w:rPr>
        <w:br w:type="textWrapping"/>
      </w:r>
      <w:r>
        <w:rPr>
          <w:b/>
        </w:rPr>
        <w:t>【保姆级解析】</w:t>
      </w:r>
      <w:r>
        <w:rPr>
          <w:b/>
        </w:rPr>
        <w:br w:type="textWrapping"/>
      </w:r>
      <w:r>
        <w:t>做题口诀：</w:t>
      </w:r>
      <w:r>
        <w:br w:type="textWrapping"/>
      </w:r>
      <w:r>
        <w:t>4邻接：只看上下左右。有1就是邻接。</w:t>
      </w:r>
      <w:r>
        <w:br w:type="textWrapping"/>
      </w:r>
      <w:r>
        <w:t>8邻接：上下左右 + 四个对角线。只要周围一圈有1都是邻接。</w:t>
      </w:r>
      <w:r>
        <w:br w:type="textWrapping"/>
      </w:r>
      <w:r>
        <w:t>m邻接：最麻烦，但考点就在这。它的作用是防止路线重复。判断标准：如果是4邻接里的1，直接算m邻接；如果是对角线上的1，必须保证它和中心点“共同的4邻接点”都是0，才算m邻接。</w:t>
      </w:r>
      <w:r>
        <w:br w:type="textWrapping"/>
      </w:r>
      <w:r>
        <w:br w:type="textWrapping"/>
      </w:r>
      <w:r>
        <w:t>答题步骤：</w:t>
      </w:r>
      <w:r>
        <w:br w:type="textWrapping"/>
      </w:r>
      <w:r>
        <w:t>1. 4邻接的像素：上方(1)，左方(1)。</w:t>
      </w:r>
      <w:r>
        <w:br w:type="textWrapping"/>
      </w:r>
      <w:r>
        <w:t>2. 8邻接的像素：上方(1)，左方(1)，右上方(1)，右下方(1)。</w:t>
      </w:r>
      <w:r>
        <w:br w:type="textWrapping"/>
      </w:r>
      <w:r>
        <w:t>3. m邻接判断：</w:t>
      </w:r>
      <w:r>
        <w:br w:type="textWrapping"/>
      </w:r>
      <w:r>
        <w:t xml:space="preserve">   - 上、左是4邻接，自动成为m邻接。</w:t>
      </w:r>
      <w:r>
        <w:br w:type="textWrapping"/>
      </w:r>
      <w:r>
        <w:t xml:space="preserve">   - 右上方的1：它和中心点共用的4邻接是上方和右方。因为上方的点是1（不是0），所以右上方不构成m邻接。</w:t>
      </w:r>
      <w:r>
        <w:br w:type="textWrapping"/>
      </w:r>
      <w:r>
        <w:t xml:space="preserve">   - 右下方的1：它和中心点共用的4邻接是下方(0)和右方(0)。全是0，所以右下方构成m邻接。</w:t>
      </w:r>
      <w:r>
        <w:br w:type="textWrapping"/>
      </w:r>
      <w:r>
        <w:t>答：m邻接的像素点在上方、左方、右下方。</w:t>
      </w:r>
    </w:p>
    <w:p w14:paraId="730B64B5">
      <w:pPr>
        <w:pStyle w:val="3"/>
      </w:pPr>
      <w:r>
        <w:t>考点三：击中击不中运算</w:t>
      </w:r>
    </w:p>
    <w:p w14:paraId="0FC2E8BF">
      <w:pPr>
        <w:pStyle w:val="156"/>
      </w:pPr>
      <w:r>
        <w:t>【模拟考题】</w:t>
      </w:r>
      <w:r>
        <w:br w:type="textWrapping"/>
      </w:r>
      <w:r>
        <w:t>给出5x5的图像A和2x2的结构元素B（里面全是1）。进行击中击不中变换，写出结果原则。</w:t>
      </w:r>
    </w:p>
    <w:p w14:paraId="6F12C0D3">
      <w:r>
        <w:rPr>
          <w:b/>
        </w:rPr>
        <w:t>【保姆级解析】</w:t>
      </w:r>
      <w:r>
        <w:rPr>
          <w:b/>
        </w:rPr>
        <w:br w:type="textWrapping"/>
      </w:r>
      <w:r>
        <w:t>别看那个长串的数学公式，这玩意本质上是个条件极其苛刻的拼图游戏。就跟多属性武魂施展融合技一样，属性（0和1的位置）必须完全100%对上才算成功，差一点都不行。</w:t>
      </w:r>
      <w:r>
        <w:br w:type="textWrapping"/>
      </w:r>
      <w:r>
        <w:t>做题思路：拿着小图B框，去大图A里面一格一格地套。</w:t>
      </w:r>
      <w:r>
        <w:br w:type="textWrapping"/>
      </w:r>
      <w:r>
        <w:t>只要大图A里某个区域的值，和B框里要求的值一模一样（1对1，0对0），这个中心点就是“击中”了，结果写1；只要有一个对不上就是“击不中”，结果写0。不用写复杂的推导，直接在卷子上画出匹配出来的位置就行。</w:t>
      </w:r>
    </w:p>
    <w:p w14:paraId="0ADD8E16">
      <w:pPr>
        <w:pStyle w:val="3"/>
      </w:pPr>
      <w:r>
        <w:t>考点四：直方图均匀化</w:t>
      </w:r>
    </w:p>
    <w:p w14:paraId="526A7EC2">
      <w:pPr>
        <w:pStyle w:val="156"/>
      </w:pPr>
      <w:r>
        <w:t>【模拟考题】</w:t>
      </w:r>
      <w:r>
        <w:br w:type="textWrapping"/>
      </w:r>
      <w:r>
        <w:t>假设图像灰度级L=8，总像素n=100。分布如下表。求直方图均衡化后的s1和s7（要求写出计算过程并四舍五入）。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77B1E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1242003">
            <w:pPr>
              <w:spacing w:after="0" w:line="240" w:lineRule="auto"/>
            </w:pPr>
            <w:r>
              <w:t>灰度级</w:t>
            </w:r>
          </w:p>
        </w:tc>
        <w:tc>
          <w:tcPr>
            <w:tcW w:w="960" w:type="dxa"/>
          </w:tcPr>
          <w:p w14:paraId="3A421633">
            <w:pPr>
              <w:spacing w:after="0" w:line="240" w:lineRule="auto"/>
            </w:pPr>
            <w:r>
              <w:t>0</w:t>
            </w:r>
          </w:p>
        </w:tc>
        <w:tc>
          <w:tcPr>
            <w:tcW w:w="960" w:type="dxa"/>
          </w:tcPr>
          <w:p w14:paraId="2CAFC790">
            <w:pPr>
              <w:spacing w:after="0" w:line="240" w:lineRule="auto"/>
            </w:pPr>
            <w:r>
              <w:t>1</w:t>
            </w:r>
          </w:p>
        </w:tc>
        <w:tc>
          <w:tcPr>
            <w:tcW w:w="960" w:type="dxa"/>
          </w:tcPr>
          <w:p w14:paraId="3DF998C7">
            <w:pPr>
              <w:spacing w:after="0" w:line="240" w:lineRule="auto"/>
            </w:pPr>
            <w:r>
              <w:t>2</w:t>
            </w:r>
          </w:p>
        </w:tc>
        <w:tc>
          <w:tcPr>
            <w:tcW w:w="960" w:type="dxa"/>
          </w:tcPr>
          <w:p w14:paraId="2B13D448">
            <w:pPr>
              <w:spacing w:after="0" w:line="240" w:lineRule="auto"/>
            </w:pPr>
            <w:r>
              <w:t>3</w:t>
            </w:r>
          </w:p>
        </w:tc>
        <w:tc>
          <w:tcPr>
            <w:tcW w:w="960" w:type="dxa"/>
          </w:tcPr>
          <w:p w14:paraId="49D5782D">
            <w:pPr>
              <w:spacing w:after="0" w:line="240" w:lineRule="auto"/>
            </w:pPr>
            <w:r>
              <w:t>4</w:t>
            </w:r>
          </w:p>
        </w:tc>
        <w:tc>
          <w:tcPr>
            <w:tcW w:w="960" w:type="dxa"/>
          </w:tcPr>
          <w:p w14:paraId="6F472DFD">
            <w:pPr>
              <w:spacing w:after="0" w:line="240" w:lineRule="auto"/>
            </w:pPr>
            <w:r>
              <w:t>5</w:t>
            </w:r>
          </w:p>
        </w:tc>
        <w:tc>
          <w:tcPr>
            <w:tcW w:w="960" w:type="dxa"/>
          </w:tcPr>
          <w:p w14:paraId="0A421EE5">
            <w:pPr>
              <w:spacing w:after="0" w:line="240" w:lineRule="auto"/>
            </w:pPr>
            <w:r>
              <w:t>6</w:t>
            </w:r>
          </w:p>
        </w:tc>
        <w:tc>
          <w:tcPr>
            <w:tcW w:w="960" w:type="dxa"/>
          </w:tcPr>
          <w:p w14:paraId="4E9394EF">
            <w:pPr>
              <w:spacing w:after="0" w:line="240" w:lineRule="auto"/>
            </w:pPr>
            <w:r>
              <w:t>7</w:t>
            </w:r>
          </w:p>
        </w:tc>
      </w:tr>
      <w:tr w14:paraId="6C930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97B4C1D">
            <w:pPr>
              <w:spacing w:after="0" w:line="240" w:lineRule="auto"/>
            </w:pPr>
            <w:r>
              <w:t>像素数</w:t>
            </w:r>
          </w:p>
        </w:tc>
        <w:tc>
          <w:tcPr>
            <w:tcW w:w="960" w:type="dxa"/>
          </w:tcPr>
          <w:p w14:paraId="7A2ED59D">
            <w:pPr>
              <w:spacing w:after="0" w:line="240" w:lineRule="auto"/>
            </w:pPr>
            <w:r>
              <w:t>10</w:t>
            </w:r>
          </w:p>
        </w:tc>
        <w:tc>
          <w:tcPr>
            <w:tcW w:w="960" w:type="dxa"/>
          </w:tcPr>
          <w:p w14:paraId="79C4ECEC">
            <w:pPr>
              <w:spacing w:after="0" w:line="240" w:lineRule="auto"/>
            </w:pPr>
            <w:r>
              <w:t>20</w:t>
            </w:r>
          </w:p>
        </w:tc>
        <w:tc>
          <w:tcPr>
            <w:tcW w:w="960" w:type="dxa"/>
          </w:tcPr>
          <w:p w14:paraId="3D630123">
            <w:pPr>
              <w:spacing w:after="0" w:line="240" w:lineRule="auto"/>
            </w:pPr>
            <w:r>
              <w:t>15</w:t>
            </w:r>
          </w:p>
        </w:tc>
        <w:tc>
          <w:tcPr>
            <w:tcW w:w="960" w:type="dxa"/>
          </w:tcPr>
          <w:p w14:paraId="68DDE949">
            <w:pPr>
              <w:spacing w:after="0" w:line="240" w:lineRule="auto"/>
            </w:pPr>
            <w:r>
              <w:t>5</w:t>
            </w:r>
          </w:p>
        </w:tc>
        <w:tc>
          <w:tcPr>
            <w:tcW w:w="960" w:type="dxa"/>
          </w:tcPr>
          <w:p w14:paraId="0D5484E9">
            <w:pPr>
              <w:spacing w:after="0" w:line="240" w:lineRule="auto"/>
            </w:pPr>
            <w:r>
              <w:t>10</w:t>
            </w:r>
          </w:p>
        </w:tc>
        <w:tc>
          <w:tcPr>
            <w:tcW w:w="960" w:type="dxa"/>
          </w:tcPr>
          <w:p w14:paraId="69A065A3">
            <w:pPr>
              <w:spacing w:after="0" w:line="240" w:lineRule="auto"/>
            </w:pPr>
            <w:r>
              <w:t>10</w:t>
            </w:r>
          </w:p>
        </w:tc>
        <w:tc>
          <w:tcPr>
            <w:tcW w:w="960" w:type="dxa"/>
          </w:tcPr>
          <w:p w14:paraId="7A1E8B2F">
            <w:pPr>
              <w:spacing w:after="0" w:line="240" w:lineRule="auto"/>
            </w:pPr>
            <w:r>
              <w:t>15</w:t>
            </w:r>
          </w:p>
        </w:tc>
        <w:tc>
          <w:tcPr>
            <w:tcW w:w="960" w:type="dxa"/>
          </w:tcPr>
          <w:p w14:paraId="30815D39">
            <w:pPr>
              <w:spacing w:after="0" w:line="240" w:lineRule="auto"/>
            </w:pPr>
            <w:r>
              <w:t>15</w:t>
            </w:r>
          </w:p>
        </w:tc>
      </w:tr>
    </w:tbl>
    <w:p w14:paraId="663303E9">
      <w:r>
        <w:rPr>
          <w:b/>
        </w:rPr>
        <w:br w:type="textWrapping"/>
      </w:r>
      <w:r>
        <w:rPr>
          <w:b/>
        </w:rPr>
        <w:t>【保姆级解析】</w:t>
      </w:r>
      <w:r>
        <w:rPr>
          <w:b/>
        </w:rPr>
        <w:br w:type="textWrapping"/>
      </w:r>
      <w:r>
        <w:t>这题看起来麻烦，其实就是“算累计比例”。</w:t>
      </w:r>
      <w:r>
        <w:br w:type="textWrapping"/>
      </w:r>
      <w:r>
        <w:t>做题公式：s_k = (L-1) × (把前k个像素数全加起来 ÷ 总像素数)</w:t>
      </w:r>
      <w:r>
        <w:br w:type="textWrapping"/>
      </w:r>
      <w:r>
        <w:t>注意这里的(L-1)是最大灰度级。比如L=8，(L-1)就是7。最后一定要四舍五入取整。</w:t>
      </w:r>
      <w:r>
        <w:br w:type="textWrapping"/>
      </w:r>
      <w:r>
        <w:br w:type="textWrapping"/>
      </w:r>
      <w:r>
        <w:t>答题步骤（直接抄）：</w:t>
      </w:r>
      <w:r>
        <w:br w:type="textWrapping"/>
      </w:r>
      <w:r>
        <w:t>总像素数 = 100， 最大灰度值 L-1 = 7</w:t>
      </w:r>
      <w:r>
        <w:br w:type="textWrapping"/>
      </w:r>
      <w:r>
        <w:t>计算s1：</w:t>
      </w:r>
      <w:r>
        <w:br w:type="textWrapping"/>
      </w:r>
      <w:r>
        <w:t>前面只有灰度0和1，把它们的像素数加起来：10 + 20 = 30</w:t>
      </w:r>
      <w:r>
        <w:br w:type="textWrapping"/>
      </w:r>
      <w:r>
        <w:t>s1 = 7 × (30 / 100) = 2.1 ≈ 2</w:t>
      </w:r>
      <w:r>
        <w:br w:type="textWrapping"/>
      </w:r>
      <w:r>
        <w:br w:type="textWrapping"/>
      </w:r>
      <w:r>
        <w:t>计算s7：</w:t>
      </w:r>
      <w:r>
        <w:br w:type="textWrapping"/>
      </w:r>
      <w:r>
        <w:t>s7包含了所有的像素，全部加起来肯定是100</w:t>
      </w:r>
      <w:r>
        <w:br w:type="textWrapping"/>
      </w:r>
      <w:r>
        <w:t>s7 = 7 × (100 / 100) = 7</w:t>
      </w:r>
      <w:r>
        <w:br w:type="textWrapping"/>
      </w:r>
      <w:r>
        <w:t>（做题小技巧：最右边那个最高灰度级，算出来永远等于L-1）</w:t>
      </w:r>
    </w:p>
    <w:p w14:paraId="23CA2C87">
      <w:pPr>
        <w:pStyle w:val="3"/>
      </w:pPr>
      <w:r>
        <w:t>考点五：深度学习的评价指标</w:t>
      </w:r>
    </w:p>
    <w:p w14:paraId="102A53F1">
      <w:pPr>
        <w:pStyle w:val="156"/>
      </w:pPr>
      <w:r>
        <w:t>【模拟考题】</w:t>
      </w:r>
      <w:r>
        <w:br w:type="textWrapping"/>
      </w:r>
      <w:r>
        <w:t>给出如下混淆矩阵，计算精确率(Precision)、召回率(Recall)、准确率(Accuracy)和F1值。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30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E7F3CC3">
            <w:pPr>
              <w:spacing w:after="0" w:line="240" w:lineRule="auto"/>
              <w:jc w:val="center"/>
            </w:pPr>
            <w:r>
              <w:t>实际 \ 预测</w:t>
            </w:r>
          </w:p>
        </w:tc>
        <w:tc>
          <w:tcPr>
            <w:tcW w:w="2880" w:type="dxa"/>
          </w:tcPr>
          <w:p w14:paraId="47B7DE33">
            <w:pPr>
              <w:spacing w:after="0" w:line="240" w:lineRule="auto"/>
              <w:jc w:val="center"/>
            </w:pPr>
            <w:r>
              <w:t>预测为正</w:t>
            </w:r>
          </w:p>
        </w:tc>
        <w:tc>
          <w:tcPr>
            <w:tcW w:w="2880" w:type="dxa"/>
          </w:tcPr>
          <w:p w14:paraId="1A35E257">
            <w:pPr>
              <w:spacing w:after="0" w:line="240" w:lineRule="auto"/>
              <w:jc w:val="center"/>
            </w:pPr>
            <w:r>
              <w:t>预测为负</w:t>
            </w:r>
          </w:p>
        </w:tc>
      </w:tr>
      <w:tr w14:paraId="0DA0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E3B781">
            <w:pPr>
              <w:spacing w:after="0" w:line="240" w:lineRule="auto"/>
              <w:jc w:val="center"/>
            </w:pPr>
            <w:r>
              <w:t>实际为正</w:t>
            </w:r>
          </w:p>
        </w:tc>
        <w:tc>
          <w:tcPr>
            <w:tcW w:w="2880" w:type="dxa"/>
          </w:tcPr>
          <w:p w14:paraId="55F9FDE9">
            <w:pPr>
              <w:spacing w:after="0" w:line="240" w:lineRule="auto"/>
              <w:jc w:val="center"/>
            </w:pPr>
            <w:r>
              <w:t>TP = 40</w:t>
            </w:r>
          </w:p>
        </w:tc>
        <w:tc>
          <w:tcPr>
            <w:tcW w:w="2880" w:type="dxa"/>
          </w:tcPr>
          <w:p w14:paraId="57A16F4F">
            <w:pPr>
              <w:spacing w:after="0" w:line="240" w:lineRule="auto"/>
              <w:jc w:val="center"/>
            </w:pPr>
            <w:r>
              <w:t>FN = 10</w:t>
            </w:r>
          </w:p>
        </w:tc>
      </w:tr>
      <w:tr w14:paraId="116CB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F2A8D">
            <w:pPr>
              <w:spacing w:after="0" w:line="240" w:lineRule="auto"/>
              <w:jc w:val="center"/>
            </w:pPr>
            <w:r>
              <w:t>实际为负</w:t>
            </w:r>
          </w:p>
        </w:tc>
        <w:tc>
          <w:tcPr>
            <w:tcW w:w="2880" w:type="dxa"/>
          </w:tcPr>
          <w:p w14:paraId="224B6A83">
            <w:pPr>
              <w:spacing w:after="0" w:line="240" w:lineRule="auto"/>
              <w:jc w:val="center"/>
            </w:pPr>
            <w:r>
              <w:t>FP = 20</w:t>
            </w:r>
          </w:p>
        </w:tc>
        <w:tc>
          <w:tcPr>
            <w:tcW w:w="2880" w:type="dxa"/>
          </w:tcPr>
          <w:p w14:paraId="718F434C">
            <w:pPr>
              <w:spacing w:after="0" w:line="240" w:lineRule="auto"/>
              <w:jc w:val="center"/>
            </w:pPr>
            <w:r>
              <w:t>TN = 30</w:t>
            </w:r>
          </w:p>
        </w:tc>
      </w:tr>
    </w:tbl>
    <w:p w14:paraId="4AFADA79">
      <w:r>
        <w:rPr>
          <w:b/>
        </w:rPr>
        <w:br w:type="textWrapping"/>
      </w:r>
      <w:r>
        <w:rPr>
          <w:b/>
        </w:rPr>
        <w:t>【保姆级解析】</w:t>
      </w:r>
      <w:r>
        <w:rPr>
          <w:b/>
        </w:rPr>
        <w:br w:type="textWrapping"/>
      </w:r>
      <w:r>
        <w:t>这题是送分题。平时用逻辑回归或者SVM跑分类预测（比如预测个鸢尾花分类或者学生成绩）最后输出的那个评估报告，底层就是这几个公式。</w:t>
      </w:r>
      <w:r>
        <w:br w:type="textWrapping"/>
      </w:r>
      <w:r>
        <w:t>死记这四个字母的意思：</w:t>
      </w:r>
      <w:r>
        <w:br w:type="textWrapping"/>
      </w:r>
      <w:r>
        <w:t>T(True) / F(False) 代表：你猜对了还是猜错了。</w:t>
      </w:r>
      <w:r>
        <w:br w:type="textWrapping"/>
      </w:r>
      <w:r>
        <w:t>P(Positive) / N(Negative) 代表：你猜它是正还是负。</w:t>
      </w:r>
      <w:r>
        <w:br w:type="textWrapping"/>
      </w:r>
      <w:r>
        <w:t>TP=你猜是正，且猜对了；FN=你猜是负，但猜错了（实际是正）。</w:t>
      </w:r>
      <w:r>
        <w:br w:type="textWrapping"/>
      </w:r>
      <w:r>
        <w:br w:type="textWrapping"/>
      </w:r>
      <w:r>
        <w:t>答题步骤（拿计算器算）：</w:t>
      </w:r>
      <w:r>
        <w:br w:type="textWrapping"/>
      </w:r>
      <w:r>
        <w:t>1. 准确率 Accuracy = 所有猜对的 / 总数 = (40+30) / (40+10+20+30) = 70/100 = 0.7</w:t>
      </w:r>
      <w:r>
        <w:br w:type="textWrapping"/>
      </w:r>
      <w:r>
        <w:t xml:space="preserve">   (大白话：整体来看，你蒙对了几成？)</w:t>
      </w:r>
      <w:r>
        <w:br w:type="textWrapping"/>
      </w:r>
      <w:r>
        <w:br w:type="textWrapping"/>
      </w:r>
      <w:r>
        <w:t>2. 精确率 Precision = TP / (TP+FP) = 40 / (40+20) = 40/60 ≈ 0.67</w:t>
      </w:r>
      <w:r>
        <w:br w:type="textWrapping"/>
      </w:r>
      <w:r>
        <w:t xml:space="preserve">   (大白话：凡是你“信誓旦旦说是正”的，里面有多少是真的正？)</w:t>
      </w:r>
      <w:r>
        <w:br w:type="textWrapping"/>
      </w:r>
      <w:r>
        <w:br w:type="textWrapping"/>
      </w:r>
      <w:r>
        <w:t>3. 召回率 Recall = TP / (TP+FN) = 40 / (40+10) = 40/50 = 0.8</w:t>
      </w:r>
      <w:r>
        <w:br w:type="textWrapping"/>
      </w:r>
      <w:r>
        <w:t xml:space="preserve">   (大白话：世界上所有“真正的正”，你成功找出来了多少？)</w:t>
      </w:r>
      <w:r>
        <w:br w:type="textWrapping"/>
      </w:r>
      <w:r>
        <w:br w:type="textWrapping"/>
      </w:r>
      <w:r>
        <w:t>4. F1值 = (2 × Precision × Recall) / (Precision + Recall) = (2 × 0.67 × 0.8) / (0.67 + 0.8) ≈ 0.73</w:t>
      </w:r>
      <w:r>
        <w:br w:type="textWrapping"/>
      </w:r>
      <w:r>
        <w:t xml:space="preserve">   (大白话：Precision和Recall的调和平均数，套公式就行。)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D2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1746</Words>
  <Characters>2148</Characters>
  <Lines>0</Lines>
  <Paragraphs>0</Paragraphs>
  <TotalTime>0</TotalTime>
  <ScaleCrop>false</ScaleCrop>
  <LinksUpToDate>false</LinksUpToDate>
  <CharactersWithSpaces>2327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VICTOR WONG</cp:lastModifiedBy>
  <dcterms:modified xsi:type="dcterms:W3CDTF">2026-06-03T12:15:08Z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eyJoZGlkIjoiOTg2NzM1YzkxMTNjMTEyY2VkNjdjMzgyNjcxNGQxYmYiLCJ1c2VySWQiOiIxODUwOTA2MjMzIn0=</vt:lpwstr>
  </property>
  <property fmtid="{D5CDD505-2E9C-101B-9397-08002B2CF9AE}" pid="3" name="KSOProductBuildVer">
    <vt:lpwstr>2052-12.1.0.26375</vt:lpwstr>
  </property>
  <property fmtid="{D5CDD505-2E9C-101B-9397-08002B2CF9AE}" pid="4" name="ICV">
    <vt:lpwstr>699B2FCD6779404CBCB193353DB5E31B_12</vt:lpwstr>
  </property>
</Properties>
</file>